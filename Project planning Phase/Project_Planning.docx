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6F432">
      <w:pPr>
        <w:pStyle w:val="2"/>
        <w:jc w:val="center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Project Planning Phase</w:t>
      </w:r>
    </w:p>
    <w:p w14:paraId="37700496">
      <w:pPr>
        <w:pStyle w:val="3"/>
        <w:jc w:val="center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Project Planning Template (Product Backlog, Sprint Planning, Stories, Story Points)</w:t>
      </w:r>
    </w:p>
    <w:p w14:paraId="5AD6E6E6"/>
    <w:p w14:paraId="6262932C">
      <w:r>
        <w:rPr>
          <w:b/>
        </w:rPr>
        <w:t xml:space="preserve">Date: </w:t>
      </w:r>
      <w:r>
        <w:t>28 Feb 2026</w:t>
      </w:r>
    </w:p>
    <w:p w14:paraId="16DB4219">
      <w:r>
        <w:rPr>
          <w:b/>
        </w:rPr>
        <w:t xml:space="preserve">Team ID: </w:t>
      </w:r>
      <w:r>
        <w:rPr>
          <w:rFonts w:ascii="Verdana" w:hAnsi="Verdana" w:eastAsia="SimSun" w:cs="Verdana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LTVIP2026TMIDS45591</w:t>
      </w:r>
    </w:p>
    <w:p w14:paraId="571A9B43">
      <w:r>
        <w:rPr>
          <w:b/>
        </w:rPr>
        <w:t xml:space="preserve">Project Name: </w:t>
      </w:r>
      <w:r>
        <w:t>Plugging into the Future: An Exploration of Electricity Consumption Patterns Using Tableau</w:t>
      </w:r>
    </w:p>
    <w:p w14:paraId="34DB2CDC">
      <w:r>
        <w:rPr>
          <w:b/>
        </w:rPr>
        <w:t xml:space="preserve">Maximum Marks: </w:t>
      </w:r>
      <w:r>
        <w:t>5 Marks</w:t>
      </w:r>
    </w:p>
    <w:p w14:paraId="22665DEC">
      <w:r>
        <w:br w:type="textWrapping"/>
      </w:r>
      <w:r>
        <w:t>Product Backlog &amp; Sprint Schedule</w:t>
      </w:r>
      <w:r>
        <w:br w:type="textWrapping"/>
      </w:r>
    </w:p>
    <w:tbl>
      <w:tblPr>
        <w:tblStyle w:val="12"/>
        <w:tblW w:w="929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1667"/>
        <w:gridCol w:w="1025"/>
        <w:gridCol w:w="1701"/>
        <w:gridCol w:w="1062"/>
        <w:gridCol w:w="1135"/>
        <w:gridCol w:w="1615"/>
      </w:tblGrid>
      <w:tr w14:paraId="3D405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5A104095">
            <w:r>
              <w:t>Sprint</w:t>
            </w:r>
          </w:p>
        </w:tc>
        <w:tc>
          <w:tcPr>
            <w:tcW w:w="1667" w:type="dxa"/>
          </w:tcPr>
          <w:p w14:paraId="4FB97DDC">
            <w:r>
              <w:t>Epic</w:t>
            </w:r>
          </w:p>
        </w:tc>
        <w:tc>
          <w:tcPr>
            <w:tcW w:w="1025" w:type="dxa"/>
          </w:tcPr>
          <w:p w14:paraId="6DC9EB68">
            <w:r>
              <w:t>User Story No</w:t>
            </w:r>
          </w:p>
        </w:tc>
        <w:tc>
          <w:tcPr>
            <w:tcW w:w="1701" w:type="dxa"/>
          </w:tcPr>
          <w:p w14:paraId="57283D3E">
            <w:r>
              <w:t>User Story / Task</w:t>
            </w:r>
          </w:p>
        </w:tc>
        <w:tc>
          <w:tcPr>
            <w:tcW w:w="1062" w:type="dxa"/>
          </w:tcPr>
          <w:p w14:paraId="33CA7F8D">
            <w:r>
              <w:t>Story Points</w:t>
            </w:r>
          </w:p>
        </w:tc>
        <w:tc>
          <w:tcPr>
            <w:tcW w:w="1135" w:type="dxa"/>
          </w:tcPr>
          <w:p w14:paraId="7178B04F">
            <w:r>
              <w:t>Priority</w:t>
            </w:r>
          </w:p>
        </w:tc>
        <w:tc>
          <w:tcPr>
            <w:tcW w:w="1615" w:type="dxa"/>
          </w:tcPr>
          <w:p w14:paraId="088C55CE">
            <w:pPr>
              <w:rPr>
                <w:color w:val="0000FF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color w:val="0000FF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Team Member</w:t>
            </w:r>
          </w:p>
        </w:tc>
      </w:tr>
      <w:tr w14:paraId="53594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479EFDB9">
            <w:r>
              <w:t>Sprint-1</w:t>
            </w:r>
          </w:p>
        </w:tc>
        <w:tc>
          <w:tcPr>
            <w:tcW w:w="1667" w:type="dxa"/>
          </w:tcPr>
          <w:p w14:paraId="13558C3E">
            <w:r>
              <w:t>Data Collection</w:t>
            </w:r>
          </w:p>
        </w:tc>
        <w:tc>
          <w:tcPr>
            <w:tcW w:w="1025" w:type="dxa"/>
          </w:tcPr>
          <w:p w14:paraId="24B9BDE8">
            <w:r>
              <w:t>USN-1</w:t>
            </w:r>
          </w:p>
        </w:tc>
        <w:tc>
          <w:tcPr>
            <w:tcW w:w="1701" w:type="dxa"/>
          </w:tcPr>
          <w:p w14:paraId="7A0D95FF">
            <w:r>
              <w:t>Collect state-wise electricity consumption data</w:t>
            </w:r>
          </w:p>
        </w:tc>
        <w:tc>
          <w:tcPr>
            <w:tcW w:w="1062" w:type="dxa"/>
          </w:tcPr>
          <w:p w14:paraId="626516FB">
            <w:r>
              <w:t>3</w:t>
            </w:r>
          </w:p>
        </w:tc>
        <w:tc>
          <w:tcPr>
            <w:tcW w:w="1135" w:type="dxa"/>
          </w:tcPr>
          <w:p w14:paraId="62D30BF6">
            <w:r>
              <w:t>High</w:t>
            </w:r>
          </w:p>
        </w:tc>
        <w:tc>
          <w:tcPr>
            <w:tcW w:w="1615" w:type="dxa"/>
          </w:tcPr>
          <w:p w14:paraId="1057D31A">
            <w:pPr>
              <w:rPr>
                <w:rFonts w:hint="default"/>
                <w:lang w:val="en-IN"/>
              </w:rPr>
            </w:pPr>
            <w:r>
              <w:t>Maharshi Reddy</w:t>
            </w:r>
            <w:r>
              <w:rPr>
                <w:rFonts w:hint="default"/>
                <w:lang w:val="en-IN"/>
              </w:rPr>
              <w:t>, Sri Guru Datta, Ramesh</w:t>
            </w:r>
          </w:p>
        </w:tc>
      </w:tr>
      <w:tr w14:paraId="0363A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09831BB1">
            <w:r>
              <w:t>Sprint-1</w:t>
            </w:r>
          </w:p>
        </w:tc>
        <w:tc>
          <w:tcPr>
            <w:tcW w:w="1667" w:type="dxa"/>
          </w:tcPr>
          <w:p w14:paraId="037808EE">
            <w:r>
              <w:t>Data Cleaning</w:t>
            </w:r>
          </w:p>
        </w:tc>
        <w:tc>
          <w:tcPr>
            <w:tcW w:w="1025" w:type="dxa"/>
          </w:tcPr>
          <w:p w14:paraId="318D1E86">
            <w:r>
              <w:t>USN-2</w:t>
            </w:r>
          </w:p>
        </w:tc>
        <w:tc>
          <w:tcPr>
            <w:tcW w:w="1701" w:type="dxa"/>
          </w:tcPr>
          <w:p w14:paraId="1E6BC64D">
            <w:r>
              <w:t>Clean missing and duplicate data</w:t>
            </w:r>
          </w:p>
        </w:tc>
        <w:tc>
          <w:tcPr>
            <w:tcW w:w="1062" w:type="dxa"/>
          </w:tcPr>
          <w:p w14:paraId="0EFD8615">
            <w:r>
              <w:t>4</w:t>
            </w:r>
          </w:p>
        </w:tc>
        <w:tc>
          <w:tcPr>
            <w:tcW w:w="1135" w:type="dxa"/>
          </w:tcPr>
          <w:p w14:paraId="5BA22FB6">
            <w:r>
              <w:t>High</w:t>
            </w:r>
          </w:p>
        </w:tc>
        <w:tc>
          <w:tcPr>
            <w:tcW w:w="1615" w:type="dxa"/>
            <w:vAlign w:val="top"/>
          </w:tcPr>
          <w:p w14:paraId="20295BAE">
            <w:r>
              <w:t>Maharshi Reddy</w:t>
            </w:r>
            <w:r>
              <w:rPr>
                <w:rFonts w:hint="default"/>
                <w:lang w:val="en-IN"/>
              </w:rPr>
              <w:t>, Sri Guru Datta, Ramesh</w:t>
            </w:r>
          </w:p>
        </w:tc>
      </w:tr>
      <w:tr w14:paraId="483E9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2B8013CB">
            <w:r>
              <w:t>Sprint-2</w:t>
            </w:r>
          </w:p>
        </w:tc>
        <w:tc>
          <w:tcPr>
            <w:tcW w:w="1667" w:type="dxa"/>
          </w:tcPr>
          <w:p w14:paraId="65CD239C">
            <w:r>
              <w:t>Preprocessing</w:t>
            </w:r>
          </w:p>
        </w:tc>
        <w:tc>
          <w:tcPr>
            <w:tcW w:w="1025" w:type="dxa"/>
          </w:tcPr>
          <w:p w14:paraId="429B365E">
            <w:r>
              <w:t>USN-3</w:t>
            </w:r>
          </w:p>
        </w:tc>
        <w:tc>
          <w:tcPr>
            <w:tcW w:w="1701" w:type="dxa"/>
          </w:tcPr>
          <w:p w14:paraId="637F1A8B">
            <w:r>
              <w:t>Format date fields and aggregate monthly/yearly data</w:t>
            </w:r>
          </w:p>
        </w:tc>
        <w:tc>
          <w:tcPr>
            <w:tcW w:w="1062" w:type="dxa"/>
          </w:tcPr>
          <w:p w14:paraId="34D6077E">
            <w:r>
              <w:t>3</w:t>
            </w:r>
          </w:p>
        </w:tc>
        <w:tc>
          <w:tcPr>
            <w:tcW w:w="1135" w:type="dxa"/>
          </w:tcPr>
          <w:p w14:paraId="7BC30FCB">
            <w:r>
              <w:t>High</w:t>
            </w:r>
          </w:p>
        </w:tc>
        <w:tc>
          <w:tcPr>
            <w:tcW w:w="1615" w:type="dxa"/>
            <w:vAlign w:val="top"/>
          </w:tcPr>
          <w:p w14:paraId="2F364716">
            <w:r>
              <w:t>Maharshi Reddy</w:t>
            </w:r>
            <w:r>
              <w:rPr>
                <w:rFonts w:hint="default"/>
                <w:lang w:val="en-IN"/>
              </w:rPr>
              <w:t>, Sri Guru Datta, Ramesh</w:t>
            </w:r>
          </w:p>
        </w:tc>
      </w:tr>
      <w:tr w14:paraId="59B90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422BA29C">
            <w:r>
              <w:t>Sprint-2</w:t>
            </w:r>
          </w:p>
        </w:tc>
        <w:tc>
          <w:tcPr>
            <w:tcW w:w="1667" w:type="dxa"/>
          </w:tcPr>
          <w:p w14:paraId="1EAD6887">
            <w:r>
              <w:t>KPI Calculation</w:t>
            </w:r>
          </w:p>
        </w:tc>
        <w:tc>
          <w:tcPr>
            <w:tcW w:w="1025" w:type="dxa"/>
          </w:tcPr>
          <w:p w14:paraId="19C4C3B1">
            <w:r>
              <w:t>USN-4</w:t>
            </w:r>
          </w:p>
        </w:tc>
        <w:tc>
          <w:tcPr>
            <w:tcW w:w="1701" w:type="dxa"/>
          </w:tcPr>
          <w:p w14:paraId="45A7B7F1">
            <w:r>
              <w:t>Calculate total usage, average usage and peak demand</w:t>
            </w:r>
          </w:p>
        </w:tc>
        <w:tc>
          <w:tcPr>
            <w:tcW w:w="1062" w:type="dxa"/>
          </w:tcPr>
          <w:p w14:paraId="2C3DFCBF">
            <w:r>
              <w:t>3</w:t>
            </w:r>
          </w:p>
        </w:tc>
        <w:tc>
          <w:tcPr>
            <w:tcW w:w="1135" w:type="dxa"/>
          </w:tcPr>
          <w:p w14:paraId="448F3908">
            <w:r>
              <w:t>High</w:t>
            </w:r>
          </w:p>
        </w:tc>
        <w:tc>
          <w:tcPr>
            <w:tcW w:w="1615" w:type="dxa"/>
            <w:vAlign w:val="top"/>
          </w:tcPr>
          <w:p w14:paraId="2783A711">
            <w:r>
              <w:t>Maharshi Reddy</w:t>
            </w:r>
            <w:r>
              <w:rPr>
                <w:rFonts w:hint="default"/>
                <w:lang w:val="en-IN"/>
              </w:rPr>
              <w:t>, Sri Guru Datta, Ramesh</w:t>
            </w:r>
          </w:p>
        </w:tc>
      </w:tr>
      <w:tr w14:paraId="4D7CC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4B985D4D">
            <w:r>
              <w:t>Sprint-3</w:t>
            </w:r>
          </w:p>
        </w:tc>
        <w:tc>
          <w:tcPr>
            <w:tcW w:w="1667" w:type="dxa"/>
          </w:tcPr>
          <w:p w14:paraId="7F9AC4C8">
            <w:r>
              <w:t>Dashboard Dev</w:t>
            </w:r>
          </w:p>
        </w:tc>
        <w:tc>
          <w:tcPr>
            <w:tcW w:w="1025" w:type="dxa"/>
          </w:tcPr>
          <w:p w14:paraId="5898146A">
            <w:r>
              <w:t>USN-5</w:t>
            </w:r>
          </w:p>
        </w:tc>
        <w:tc>
          <w:tcPr>
            <w:tcW w:w="1701" w:type="dxa"/>
          </w:tcPr>
          <w:p w14:paraId="49F740A7">
            <w:r>
              <w:t>Create sector-wise bar chart</w:t>
            </w:r>
          </w:p>
        </w:tc>
        <w:tc>
          <w:tcPr>
            <w:tcW w:w="1062" w:type="dxa"/>
          </w:tcPr>
          <w:p w14:paraId="0F11E5DE">
            <w:r>
              <w:t>4</w:t>
            </w:r>
          </w:p>
        </w:tc>
        <w:tc>
          <w:tcPr>
            <w:tcW w:w="1135" w:type="dxa"/>
          </w:tcPr>
          <w:p w14:paraId="4ADDBA11">
            <w:r>
              <w:t>High</w:t>
            </w:r>
          </w:p>
        </w:tc>
        <w:tc>
          <w:tcPr>
            <w:tcW w:w="1615" w:type="dxa"/>
            <w:vAlign w:val="top"/>
          </w:tcPr>
          <w:p w14:paraId="2D16A645">
            <w:r>
              <w:t>Maharshi Reddy</w:t>
            </w:r>
            <w:r>
              <w:rPr>
                <w:rFonts w:hint="default"/>
                <w:lang w:val="en-IN"/>
              </w:rPr>
              <w:t>, Sri Guru Datta, Ramesh</w:t>
            </w:r>
          </w:p>
        </w:tc>
      </w:tr>
      <w:tr w14:paraId="19E72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62FD8C4D">
            <w:r>
              <w:t>Sprint-3</w:t>
            </w:r>
          </w:p>
        </w:tc>
        <w:tc>
          <w:tcPr>
            <w:tcW w:w="1667" w:type="dxa"/>
          </w:tcPr>
          <w:p w14:paraId="176E6345">
            <w:r>
              <w:t>Dashboard Dev</w:t>
            </w:r>
          </w:p>
        </w:tc>
        <w:tc>
          <w:tcPr>
            <w:tcW w:w="1025" w:type="dxa"/>
          </w:tcPr>
          <w:p w14:paraId="497D7869">
            <w:r>
              <w:t>USN-6</w:t>
            </w:r>
          </w:p>
        </w:tc>
        <w:tc>
          <w:tcPr>
            <w:tcW w:w="1701" w:type="dxa"/>
          </w:tcPr>
          <w:p w14:paraId="62DA77DA">
            <w:r>
              <w:t>Create state-wise treemap</w:t>
            </w:r>
          </w:p>
        </w:tc>
        <w:tc>
          <w:tcPr>
            <w:tcW w:w="1062" w:type="dxa"/>
          </w:tcPr>
          <w:p w14:paraId="31775209">
            <w:r>
              <w:t>4</w:t>
            </w:r>
          </w:p>
        </w:tc>
        <w:tc>
          <w:tcPr>
            <w:tcW w:w="1135" w:type="dxa"/>
          </w:tcPr>
          <w:p w14:paraId="370ECCA5">
            <w:r>
              <w:t>High</w:t>
            </w:r>
          </w:p>
        </w:tc>
        <w:tc>
          <w:tcPr>
            <w:tcW w:w="1615" w:type="dxa"/>
            <w:vAlign w:val="top"/>
          </w:tcPr>
          <w:p w14:paraId="3B2CAA99">
            <w:r>
              <w:t>Maharshi Reddy</w:t>
            </w:r>
            <w:r>
              <w:rPr>
                <w:rFonts w:hint="default"/>
                <w:lang w:val="en-IN"/>
              </w:rPr>
              <w:t>, Sri Guru Datta, Ramesh</w:t>
            </w:r>
          </w:p>
        </w:tc>
      </w:tr>
      <w:tr w14:paraId="04F6C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22645F20">
            <w:r>
              <w:t>Sprint-4</w:t>
            </w:r>
          </w:p>
        </w:tc>
        <w:tc>
          <w:tcPr>
            <w:tcW w:w="1667" w:type="dxa"/>
          </w:tcPr>
          <w:p w14:paraId="71EAA8AB">
            <w:r>
              <w:t>Interactivity</w:t>
            </w:r>
          </w:p>
        </w:tc>
        <w:tc>
          <w:tcPr>
            <w:tcW w:w="1025" w:type="dxa"/>
          </w:tcPr>
          <w:p w14:paraId="0FB0A505">
            <w:r>
              <w:t>USN-7</w:t>
            </w:r>
          </w:p>
        </w:tc>
        <w:tc>
          <w:tcPr>
            <w:tcW w:w="1701" w:type="dxa"/>
          </w:tcPr>
          <w:p w14:paraId="761FC6E7">
            <w:r>
              <w:t>Add filters for region, sector and date</w:t>
            </w:r>
          </w:p>
        </w:tc>
        <w:tc>
          <w:tcPr>
            <w:tcW w:w="1062" w:type="dxa"/>
          </w:tcPr>
          <w:p w14:paraId="1F59E409">
            <w:r>
              <w:t>3</w:t>
            </w:r>
          </w:p>
        </w:tc>
        <w:tc>
          <w:tcPr>
            <w:tcW w:w="1135" w:type="dxa"/>
          </w:tcPr>
          <w:p w14:paraId="125EA305">
            <w:r>
              <w:t>Medium</w:t>
            </w:r>
          </w:p>
        </w:tc>
        <w:tc>
          <w:tcPr>
            <w:tcW w:w="1615" w:type="dxa"/>
            <w:vAlign w:val="top"/>
          </w:tcPr>
          <w:p w14:paraId="43B06A2C">
            <w:r>
              <w:t>Maharshi Reddy</w:t>
            </w:r>
            <w:r>
              <w:rPr>
                <w:rFonts w:hint="default"/>
                <w:lang w:val="en-IN"/>
              </w:rPr>
              <w:t>, Sri Guru Datta, Ramesh</w:t>
            </w:r>
          </w:p>
        </w:tc>
      </w:tr>
      <w:tr w14:paraId="228D6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56A00F36">
            <w:r>
              <w:t>Sprint-4</w:t>
            </w:r>
          </w:p>
        </w:tc>
        <w:tc>
          <w:tcPr>
            <w:tcW w:w="1667" w:type="dxa"/>
          </w:tcPr>
          <w:p w14:paraId="5CB4D15B">
            <w:r>
              <w:t>UI Enhancement</w:t>
            </w:r>
          </w:p>
        </w:tc>
        <w:tc>
          <w:tcPr>
            <w:tcW w:w="1025" w:type="dxa"/>
          </w:tcPr>
          <w:p w14:paraId="3A5E1821">
            <w:r>
              <w:t>USN-8</w:t>
            </w:r>
          </w:p>
        </w:tc>
        <w:tc>
          <w:tcPr>
            <w:tcW w:w="1701" w:type="dxa"/>
          </w:tcPr>
          <w:p w14:paraId="3F478A4C">
            <w:r>
              <w:t>Improve dashboard design and layout</w:t>
            </w:r>
          </w:p>
        </w:tc>
        <w:tc>
          <w:tcPr>
            <w:tcW w:w="1062" w:type="dxa"/>
          </w:tcPr>
          <w:p w14:paraId="52BE2D65">
            <w:r>
              <w:t>3</w:t>
            </w:r>
          </w:p>
        </w:tc>
        <w:tc>
          <w:tcPr>
            <w:tcW w:w="1135" w:type="dxa"/>
          </w:tcPr>
          <w:p w14:paraId="15800065">
            <w:r>
              <w:t>Medium</w:t>
            </w:r>
          </w:p>
        </w:tc>
        <w:tc>
          <w:tcPr>
            <w:tcW w:w="1615" w:type="dxa"/>
            <w:vAlign w:val="top"/>
          </w:tcPr>
          <w:p w14:paraId="08E34054">
            <w:r>
              <w:t>Maharshi Reddy</w:t>
            </w:r>
            <w:r>
              <w:rPr>
                <w:rFonts w:hint="default"/>
                <w:lang w:val="en-IN"/>
              </w:rPr>
              <w:t>, Sri Guru Datta, Ramesh</w:t>
            </w:r>
          </w:p>
        </w:tc>
      </w:tr>
      <w:tr w14:paraId="5D03E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2D53945F">
            <w:r>
              <w:t>Sprint-5</w:t>
            </w:r>
          </w:p>
        </w:tc>
        <w:tc>
          <w:tcPr>
            <w:tcW w:w="1667" w:type="dxa"/>
          </w:tcPr>
          <w:p w14:paraId="715F7CBF">
            <w:r>
              <w:t>Documentation</w:t>
            </w:r>
          </w:p>
        </w:tc>
        <w:tc>
          <w:tcPr>
            <w:tcW w:w="1025" w:type="dxa"/>
          </w:tcPr>
          <w:p w14:paraId="63FDDAAC">
            <w:r>
              <w:t>USN-9</w:t>
            </w:r>
          </w:p>
        </w:tc>
        <w:tc>
          <w:tcPr>
            <w:tcW w:w="1701" w:type="dxa"/>
          </w:tcPr>
          <w:p w14:paraId="749E1D45">
            <w:r>
              <w:t>Prepare project documentation and report</w:t>
            </w:r>
          </w:p>
        </w:tc>
        <w:tc>
          <w:tcPr>
            <w:tcW w:w="1062" w:type="dxa"/>
          </w:tcPr>
          <w:p w14:paraId="2AE34B14">
            <w:r>
              <w:t>2</w:t>
            </w:r>
          </w:p>
        </w:tc>
        <w:tc>
          <w:tcPr>
            <w:tcW w:w="1135" w:type="dxa"/>
          </w:tcPr>
          <w:p w14:paraId="0C17C4B0">
            <w:r>
              <w:t>High</w:t>
            </w:r>
          </w:p>
        </w:tc>
        <w:tc>
          <w:tcPr>
            <w:tcW w:w="1615" w:type="dxa"/>
            <w:vAlign w:val="top"/>
          </w:tcPr>
          <w:p w14:paraId="4A7CD340">
            <w:r>
              <w:t>Maharshi Reddy</w:t>
            </w:r>
            <w:r>
              <w:rPr>
                <w:rFonts w:hint="default"/>
                <w:lang w:val="en-IN"/>
              </w:rPr>
              <w:t>, Sri Guru Datta, Ramesh</w:t>
            </w:r>
          </w:p>
        </w:tc>
      </w:tr>
      <w:tr w14:paraId="57C93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3921DC68">
            <w:r>
              <w:t>Sprint-5</w:t>
            </w:r>
          </w:p>
        </w:tc>
        <w:tc>
          <w:tcPr>
            <w:tcW w:w="1667" w:type="dxa"/>
          </w:tcPr>
          <w:p w14:paraId="0883D3AB">
            <w:r>
              <w:t>Demo</w:t>
            </w:r>
          </w:p>
        </w:tc>
        <w:tc>
          <w:tcPr>
            <w:tcW w:w="1025" w:type="dxa"/>
          </w:tcPr>
          <w:p w14:paraId="3B45923B">
            <w:r>
              <w:t>USN-10</w:t>
            </w:r>
          </w:p>
        </w:tc>
        <w:tc>
          <w:tcPr>
            <w:tcW w:w="1701" w:type="dxa"/>
          </w:tcPr>
          <w:p w14:paraId="5714FD60">
            <w:r>
              <w:t>Prepare demo video and PPT</w:t>
            </w:r>
          </w:p>
        </w:tc>
        <w:tc>
          <w:tcPr>
            <w:tcW w:w="1062" w:type="dxa"/>
          </w:tcPr>
          <w:p w14:paraId="0571706F">
            <w:r>
              <w:t>2</w:t>
            </w:r>
          </w:p>
        </w:tc>
        <w:tc>
          <w:tcPr>
            <w:tcW w:w="1135" w:type="dxa"/>
          </w:tcPr>
          <w:p w14:paraId="2BB5948D">
            <w:r>
              <w:t>High</w:t>
            </w:r>
          </w:p>
        </w:tc>
        <w:tc>
          <w:tcPr>
            <w:tcW w:w="1615" w:type="dxa"/>
            <w:vAlign w:val="top"/>
          </w:tcPr>
          <w:p w14:paraId="43D6AD9E">
            <w:r>
              <w:t>Maharshi Reddy</w:t>
            </w:r>
            <w:r>
              <w:rPr>
                <w:rFonts w:hint="default"/>
                <w:lang w:val="en-IN"/>
              </w:rPr>
              <w:t>, Sri Guru Datta, Ramesh</w:t>
            </w:r>
          </w:p>
        </w:tc>
      </w:tr>
    </w:tbl>
    <w:p w14:paraId="054F162A">
      <w:r>
        <w:br w:type="textWrapping"/>
      </w:r>
      <w:r>
        <w:t>Project Tracker, Velocity &amp; Burndown Chart</w:t>
      </w:r>
      <w:r>
        <w:br w:type="textWrapping"/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730D9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7BC1DB6">
            <w:r>
              <w:t>Sprint</w:t>
            </w:r>
          </w:p>
        </w:tc>
        <w:tc>
          <w:tcPr>
            <w:tcW w:w="1234" w:type="dxa"/>
          </w:tcPr>
          <w:p w14:paraId="704705F7">
            <w:r>
              <w:t>Total Story Points</w:t>
            </w:r>
          </w:p>
        </w:tc>
        <w:tc>
          <w:tcPr>
            <w:tcW w:w="1234" w:type="dxa"/>
          </w:tcPr>
          <w:p w14:paraId="015C30EC">
            <w:r>
              <w:t>Duration</w:t>
            </w:r>
          </w:p>
        </w:tc>
        <w:tc>
          <w:tcPr>
            <w:tcW w:w="1234" w:type="dxa"/>
          </w:tcPr>
          <w:p w14:paraId="6D535E54">
            <w:r>
              <w:t>Start Date</w:t>
            </w:r>
          </w:p>
        </w:tc>
        <w:tc>
          <w:tcPr>
            <w:tcW w:w="1234" w:type="dxa"/>
          </w:tcPr>
          <w:p w14:paraId="47390536">
            <w:r>
              <w:t>End Date</w:t>
            </w:r>
          </w:p>
        </w:tc>
        <w:tc>
          <w:tcPr>
            <w:tcW w:w="1234" w:type="dxa"/>
          </w:tcPr>
          <w:p w14:paraId="13CE765A">
            <w:r>
              <w:t>Completed Points</w:t>
            </w:r>
          </w:p>
        </w:tc>
        <w:tc>
          <w:tcPr>
            <w:tcW w:w="1234" w:type="dxa"/>
          </w:tcPr>
          <w:p w14:paraId="0F16C4D8">
            <w:r>
              <w:t>Release Date</w:t>
            </w:r>
          </w:p>
        </w:tc>
      </w:tr>
      <w:tr w14:paraId="156F5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781431E">
            <w:r>
              <w:t>Sprint-1</w:t>
            </w:r>
          </w:p>
        </w:tc>
        <w:tc>
          <w:tcPr>
            <w:tcW w:w="1234" w:type="dxa"/>
          </w:tcPr>
          <w:p w14:paraId="5C0D34DB">
            <w:r>
              <w:t>7</w:t>
            </w:r>
          </w:p>
        </w:tc>
        <w:tc>
          <w:tcPr>
            <w:tcW w:w="1234" w:type="dxa"/>
          </w:tcPr>
          <w:p w14:paraId="3CB0CDD1">
            <w:r>
              <w:t>5 Days</w:t>
            </w:r>
          </w:p>
        </w:tc>
        <w:tc>
          <w:tcPr>
            <w:tcW w:w="1234" w:type="dxa"/>
          </w:tcPr>
          <w:p w14:paraId="6B8829E1">
            <w:r>
              <w:t xml:space="preserve">01 </w:t>
            </w:r>
            <w:r>
              <w:rPr>
                <w:rFonts w:hint="default"/>
                <w:lang w:val="en-IN"/>
              </w:rPr>
              <w:t>jan</w:t>
            </w:r>
            <w:r>
              <w:t xml:space="preserve"> 2026</w:t>
            </w:r>
          </w:p>
        </w:tc>
        <w:tc>
          <w:tcPr>
            <w:tcW w:w="1234" w:type="dxa"/>
          </w:tcPr>
          <w:p w14:paraId="39BDF7B2">
            <w:r>
              <w:t xml:space="preserve">05 </w:t>
            </w:r>
            <w:r>
              <w:rPr>
                <w:rFonts w:hint="default"/>
                <w:lang w:val="en-IN"/>
              </w:rPr>
              <w:t xml:space="preserve">jan </w:t>
            </w:r>
            <w:r>
              <w:t>2026</w:t>
            </w:r>
          </w:p>
        </w:tc>
        <w:tc>
          <w:tcPr>
            <w:tcW w:w="1234" w:type="dxa"/>
          </w:tcPr>
          <w:p w14:paraId="2120590D">
            <w:r>
              <w:t>7</w:t>
            </w:r>
          </w:p>
        </w:tc>
        <w:tc>
          <w:tcPr>
            <w:tcW w:w="1234" w:type="dxa"/>
          </w:tcPr>
          <w:p w14:paraId="51357510">
            <w:r>
              <w:t xml:space="preserve">05 </w:t>
            </w:r>
            <w:r>
              <w:rPr>
                <w:rFonts w:hint="default"/>
                <w:lang w:val="en-IN"/>
              </w:rPr>
              <w:t xml:space="preserve">jan </w:t>
            </w:r>
            <w:r>
              <w:t>2026</w:t>
            </w:r>
          </w:p>
        </w:tc>
      </w:tr>
      <w:tr w14:paraId="7A9BC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A4A415F">
            <w:r>
              <w:t>Sprint-2</w:t>
            </w:r>
          </w:p>
        </w:tc>
        <w:tc>
          <w:tcPr>
            <w:tcW w:w="1234" w:type="dxa"/>
          </w:tcPr>
          <w:p w14:paraId="66A2A778">
            <w:r>
              <w:t>6</w:t>
            </w:r>
          </w:p>
        </w:tc>
        <w:tc>
          <w:tcPr>
            <w:tcW w:w="1234" w:type="dxa"/>
          </w:tcPr>
          <w:p w14:paraId="09D2C431">
            <w:r>
              <w:t>5 Days</w:t>
            </w:r>
          </w:p>
        </w:tc>
        <w:tc>
          <w:tcPr>
            <w:tcW w:w="1234" w:type="dxa"/>
          </w:tcPr>
          <w:p w14:paraId="7BD473A4">
            <w:r>
              <w:t xml:space="preserve">07 </w:t>
            </w:r>
            <w:r>
              <w:rPr>
                <w:rFonts w:hint="default"/>
                <w:lang w:val="en-IN"/>
              </w:rPr>
              <w:t xml:space="preserve">jan </w:t>
            </w:r>
            <w:r>
              <w:t>2026</w:t>
            </w:r>
          </w:p>
        </w:tc>
        <w:tc>
          <w:tcPr>
            <w:tcW w:w="1234" w:type="dxa"/>
          </w:tcPr>
          <w:p w14:paraId="1B4F3F57">
            <w:r>
              <w:t xml:space="preserve">11 </w:t>
            </w:r>
            <w:r>
              <w:rPr>
                <w:rFonts w:hint="default"/>
                <w:lang w:val="en-IN"/>
              </w:rPr>
              <w:t xml:space="preserve">jan </w:t>
            </w:r>
            <w:r>
              <w:t>2026</w:t>
            </w:r>
          </w:p>
        </w:tc>
        <w:tc>
          <w:tcPr>
            <w:tcW w:w="1234" w:type="dxa"/>
          </w:tcPr>
          <w:p w14:paraId="40C3D901">
            <w:r>
              <w:t>6</w:t>
            </w:r>
          </w:p>
        </w:tc>
        <w:tc>
          <w:tcPr>
            <w:tcW w:w="1234" w:type="dxa"/>
          </w:tcPr>
          <w:p w14:paraId="49FBD746">
            <w:r>
              <w:t xml:space="preserve">11 </w:t>
            </w:r>
            <w:r>
              <w:rPr>
                <w:rFonts w:hint="default"/>
                <w:lang w:val="en-IN"/>
              </w:rPr>
              <w:t xml:space="preserve">jan </w:t>
            </w:r>
            <w:r>
              <w:t>2026</w:t>
            </w:r>
          </w:p>
        </w:tc>
      </w:tr>
      <w:tr w14:paraId="333A6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CC96139">
            <w:r>
              <w:t>Sprint-3</w:t>
            </w:r>
          </w:p>
        </w:tc>
        <w:tc>
          <w:tcPr>
            <w:tcW w:w="1234" w:type="dxa"/>
          </w:tcPr>
          <w:p w14:paraId="02C2E90A">
            <w:r>
              <w:t>8</w:t>
            </w:r>
          </w:p>
        </w:tc>
        <w:tc>
          <w:tcPr>
            <w:tcW w:w="1234" w:type="dxa"/>
          </w:tcPr>
          <w:p w14:paraId="35F75B7B">
            <w:r>
              <w:t>6 Days</w:t>
            </w:r>
          </w:p>
        </w:tc>
        <w:tc>
          <w:tcPr>
            <w:tcW w:w="1234" w:type="dxa"/>
          </w:tcPr>
          <w:p w14:paraId="7FDCA33C">
            <w:r>
              <w:t xml:space="preserve">13 </w:t>
            </w:r>
            <w:r>
              <w:rPr>
                <w:rFonts w:hint="default"/>
                <w:lang w:val="en-IN"/>
              </w:rPr>
              <w:t xml:space="preserve">jan </w:t>
            </w:r>
            <w:r>
              <w:t>2026</w:t>
            </w:r>
          </w:p>
        </w:tc>
        <w:tc>
          <w:tcPr>
            <w:tcW w:w="1234" w:type="dxa"/>
          </w:tcPr>
          <w:p w14:paraId="096FD2AD">
            <w:r>
              <w:t xml:space="preserve">18 </w:t>
            </w:r>
            <w:r>
              <w:rPr>
                <w:rFonts w:hint="default"/>
                <w:lang w:val="en-IN"/>
              </w:rPr>
              <w:t xml:space="preserve">jan </w:t>
            </w:r>
            <w:r>
              <w:t>2026</w:t>
            </w:r>
          </w:p>
        </w:tc>
        <w:tc>
          <w:tcPr>
            <w:tcW w:w="1234" w:type="dxa"/>
          </w:tcPr>
          <w:p w14:paraId="4D0F025B">
            <w:r>
              <w:t>8</w:t>
            </w:r>
          </w:p>
        </w:tc>
        <w:tc>
          <w:tcPr>
            <w:tcW w:w="1234" w:type="dxa"/>
          </w:tcPr>
          <w:p w14:paraId="73434EC7">
            <w:r>
              <w:t xml:space="preserve">18 </w:t>
            </w:r>
            <w:r>
              <w:rPr>
                <w:rFonts w:hint="default"/>
                <w:lang w:val="en-IN"/>
              </w:rPr>
              <w:t xml:space="preserve">jan </w:t>
            </w:r>
            <w:r>
              <w:t>2026</w:t>
            </w:r>
          </w:p>
        </w:tc>
      </w:tr>
      <w:tr w14:paraId="4E0F5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6C07CC9">
            <w:r>
              <w:t>Sprint-4</w:t>
            </w:r>
          </w:p>
        </w:tc>
        <w:tc>
          <w:tcPr>
            <w:tcW w:w="1234" w:type="dxa"/>
          </w:tcPr>
          <w:p w14:paraId="3BAB4B6D">
            <w:r>
              <w:t>6</w:t>
            </w:r>
          </w:p>
        </w:tc>
        <w:tc>
          <w:tcPr>
            <w:tcW w:w="1234" w:type="dxa"/>
          </w:tcPr>
          <w:p w14:paraId="10349FB8">
            <w:r>
              <w:t>5 Days</w:t>
            </w:r>
          </w:p>
        </w:tc>
        <w:tc>
          <w:tcPr>
            <w:tcW w:w="1234" w:type="dxa"/>
          </w:tcPr>
          <w:p w14:paraId="1B3AAA1E">
            <w:r>
              <w:t xml:space="preserve">20 </w:t>
            </w:r>
            <w:r>
              <w:rPr>
                <w:rFonts w:hint="default"/>
                <w:lang w:val="en-IN"/>
              </w:rPr>
              <w:t xml:space="preserve">jan </w:t>
            </w:r>
            <w:r>
              <w:t>2026</w:t>
            </w:r>
          </w:p>
        </w:tc>
        <w:tc>
          <w:tcPr>
            <w:tcW w:w="1234" w:type="dxa"/>
          </w:tcPr>
          <w:p w14:paraId="1C77664F">
            <w:r>
              <w:t xml:space="preserve">24 </w:t>
            </w:r>
            <w:r>
              <w:rPr>
                <w:rFonts w:hint="default"/>
                <w:lang w:val="en-IN"/>
              </w:rPr>
              <w:t xml:space="preserve">jan </w:t>
            </w:r>
            <w:r>
              <w:t>2026</w:t>
            </w:r>
          </w:p>
        </w:tc>
        <w:tc>
          <w:tcPr>
            <w:tcW w:w="1234" w:type="dxa"/>
          </w:tcPr>
          <w:p w14:paraId="1D7C2308">
            <w:r>
              <w:t>6</w:t>
            </w:r>
          </w:p>
        </w:tc>
        <w:tc>
          <w:tcPr>
            <w:tcW w:w="1234" w:type="dxa"/>
          </w:tcPr>
          <w:p w14:paraId="1A9779F8">
            <w:r>
              <w:t xml:space="preserve">24 </w:t>
            </w:r>
            <w:r>
              <w:rPr>
                <w:rFonts w:hint="default"/>
                <w:lang w:val="en-IN"/>
              </w:rPr>
              <w:t xml:space="preserve">jan </w:t>
            </w:r>
            <w:r>
              <w:t>2026</w:t>
            </w:r>
          </w:p>
        </w:tc>
      </w:tr>
      <w:tr w14:paraId="44F91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21BE1E3">
            <w:r>
              <w:t>Sprint-5</w:t>
            </w:r>
          </w:p>
        </w:tc>
        <w:tc>
          <w:tcPr>
            <w:tcW w:w="1234" w:type="dxa"/>
          </w:tcPr>
          <w:p w14:paraId="3E024B10">
            <w:r>
              <w:t>4</w:t>
            </w:r>
          </w:p>
        </w:tc>
        <w:tc>
          <w:tcPr>
            <w:tcW w:w="1234" w:type="dxa"/>
          </w:tcPr>
          <w:p w14:paraId="121A8419">
            <w:r>
              <w:t>4 Days</w:t>
            </w:r>
          </w:p>
        </w:tc>
        <w:tc>
          <w:tcPr>
            <w:tcW w:w="1234" w:type="dxa"/>
          </w:tcPr>
          <w:p w14:paraId="5F8A9FD1">
            <w:r>
              <w:t>26 Mar 2026</w:t>
            </w:r>
          </w:p>
        </w:tc>
        <w:tc>
          <w:tcPr>
            <w:tcW w:w="1234" w:type="dxa"/>
          </w:tcPr>
          <w:p w14:paraId="6A2EC71D">
            <w:r>
              <w:t xml:space="preserve">29 </w:t>
            </w:r>
            <w:r>
              <w:rPr>
                <w:rFonts w:hint="default"/>
                <w:lang w:val="en-IN"/>
              </w:rPr>
              <w:t xml:space="preserve">jan </w:t>
            </w:r>
            <w:r>
              <w:t>2026</w:t>
            </w:r>
          </w:p>
        </w:tc>
        <w:tc>
          <w:tcPr>
            <w:tcW w:w="1234" w:type="dxa"/>
          </w:tcPr>
          <w:p w14:paraId="39BB3957">
            <w:r>
              <w:t>4</w:t>
            </w:r>
          </w:p>
        </w:tc>
        <w:tc>
          <w:tcPr>
            <w:tcW w:w="1234" w:type="dxa"/>
          </w:tcPr>
          <w:p w14:paraId="4C9BEC4B">
            <w:r>
              <w:t xml:space="preserve">29 </w:t>
            </w:r>
            <w:r>
              <w:rPr>
                <w:rFonts w:hint="default"/>
                <w:lang w:val="en-IN"/>
              </w:rPr>
              <w:t xml:space="preserve">jan </w:t>
            </w:r>
            <w:r>
              <w:t>2026</w:t>
            </w:r>
          </w:p>
        </w:tc>
      </w:tr>
    </w:tbl>
    <w:p w14:paraId="08CAB3DF">
      <w:r>
        <w:br w:type="textWrapping"/>
      </w:r>
      <w:r>
        <w:t>Velocity Calculation:</w:t>
      </w:r>
      <w:r>
        <w:br w:type="textWrapping"/>
      </w:r>
    </w:p>
    <w:p w14:paraId="50B4E089">
      <w:r>
        <w:t>If Sprint Duration = 10 Days and Team Velocity = 20 Story Points per Sprint:</w:t>
      </w:r>
      <w:r>
        <w:br w:type="textWrapping"/>
      </w:r>
      <w:r>
        <w:t>Average Velocity per Day = 20 / 10 = 2 Story Points per Day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38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Maharshi Reddy</cp:lastModifiedBy>
  <dcterms:modified xsi:type="dcterms:W3CDTF">2026-02-28T09:34:08Z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1BBD635579D445C4BAC14B1CA1D307CF_12</vt:lpwstr>
  </property>
</Properties>
</file>